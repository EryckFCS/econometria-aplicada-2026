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Table 4: Unit Root Tests</w:t>
      </w:r>
    </w:p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</w:tcPr>
          <w:p>
            <w:pPr>
              <w:spacing w:after="0"/>
            </w:pPr>
            <w:r>
              <w:t xml:space="preserve">Variable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ADF (L)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PP (L)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ZA (L)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ADF (D)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ZA (D)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Veredicto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ln_afiliados_iess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-1.196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-0.568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-5.159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-1.460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-4.771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I(1)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ln_fuerza_laboral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-2.269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-2.637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-3.414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-3.169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-5.901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I(1)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ln_embi_ecuador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-2.470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-4.815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-5.363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-3.819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-5.225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I(1)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ln_gdp_pc_ppp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-1.604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-1.599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-3.660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-3.390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-4.490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I(1)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ln_sbu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-0.961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-4.038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-15.022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-2.522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-11.610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I(1)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</w:tr>
      <w:tr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</w:tr>
      <w:tr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</w:tr>
      <w:tr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</w:tr>
      <w:tr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  <w:tc>
          <w:tcPr>
            <w:tcW w:w="1337" w:type="dxa"/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